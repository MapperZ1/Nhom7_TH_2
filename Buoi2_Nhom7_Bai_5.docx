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4A5CC">
      <w:pPr>
        <w:pStyle w:val="164"/>
        <w:bidi w:val="0"/>
      </w:pPr>
      <w:r>
        <w:t>LỜI CÁM ƠN</w:t>
      </w:r>
      <w:bookmarkStart w:id="0" w:name="_GoBack"/>
      <w:bookmarkEnd w:id="0"/>
      <w:r>
        <w:br w:type="page"/>
      </w:r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0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t>1</w:t>
      </w:r>
      <w:r>
        <w:fldChar w:fldCharType="end"/>
      </w:r>
    </w:p>
    <w:p w14:paraId="24E10433">
      <w:pPr>
        <w:pStyle w:val="164"/>
      </w:pPr>
      <w:r>
        <w:t>MỤC LỤC</w:t>
      </w:r>
    </w:p>
    <w:p w14:paraId="0FCA2215">
      <w:pPr>
        <w:tabs>
          <w:tab w:val="right" w:leader="dot" w:pos="9029"/>
        </w:tabs>
        <w:spacing w:before="40" w:after="40" w:line="288" w:lineRule="auto"/>
      </w:pPr>
      <w:r>
        <w:rPr>
          <w:b/>
        </w:rPr>
        <w:t>Chương 1: GIỚI THIỆU</w:t>
      </w:r>
      <w:r>
        <w:tab/>
      </w:r>
      <w:r>
        <w:rPr>
          <w:b/>
        </w:rPr>
        <w:t>1</w:t>
      </w:r>
    </w:p>
    <w:p w14:paraId="089FB1A4">
      <w:pPr>
        <w:tabs>
          <w:tab w:val="right" w:leader="dot" w:pos="9029"/>
        </w:tabs>
        <w:spacing w:before="40" w:after="40" w:line="288" w:lineRule="auto"/>
      </w:pPr>
      <w:r>
        <w:t>1.1 Lý do chọn đề tài</w:t>
      </w:r>
      <w:r>
        <w:tab/>
      </w:r>
      <w:r>
        <w:t>1</w:t>
      </w:r>
    </w:p>
    <w:p w14:paraId="5294159F">
      <w:pPr>
        <w:tabs>
          <w:tab w:val="right" w:leader="dot" w:pos="9029"/>
        </w:tabs>
        <w:spacing w:before="40" w:after="40" w:line="288" w:lineRule="auto"/>
      </w:pPr>
      <w:r>
        <w:t>1.2 Mục đích nghiên cứu</w:t>
      </w:r>
      <w:r>
        <w:tab/>
      </w:r>
      <w:r>
        <w:t>1</w:t>
      </w:r>
    </w:p>
    <w:p w14:paraId="2477A20D">
      <w:pPr>
        <w:tabs>
          <w:tab w:val="right" w:leader="dot" w:pos="9029"/>
        </w:tabs>
        <w:spacing w:before="40" w:after="40" w:line="288" w:lineRule="auto"/>
      </w:pPr>
      <w:r>
        <w:t>1.3 Đối tượng, phạm vi nghiên cứu</w:t>
      </w:r>
      <w:r>
        <w:tab/>
      </w:r>
      <w:r>
        <w:t>1</w:t>
      </w:r>
    </w:p>
    <w:p w14:paraId="73569DE0">
      <w:pPr>
        <w:tabs>
          <w:tab w:val="right" w:leader="dot" w:pos="9029"/>
        </w:tabs>
        <w:spacing w:before="40" w:after="40" w:line="288" w:lineRule="auto"/>
      </w:pPr>
      <w:r>
        <w:t>1.3.1 Đối tượng nghiên cứu</w:t>
      </w:r>
      <w:r>
        <w:tab/>
      </w:r>
      <w:r>
        <w:t>1</w:t>
      </w:r>
    </w:p>
    <w:p w14:paraId="05673623">
      <w:pPr>
        <w:tabs>
          <w:tab w:val="right" w:leader="dot" w:pos="9029"/>
        </w:tabs>
        <w:spacing w:before="40" w:after="40" w:line="288" w:lineRule="auto"/>
      </w:pPr>
      <w:r>
        <w:t>1.3.2 Phạm vi nghiên cứu</w:t>
      </w:r>
      <w:r>
        <w:tab/>
      </w:r>
      <w:r>
        <w:t>1</w:t>
      </w:r>
    </w:p>
    <w:p w14:paraId="54C3E11E">
      <w:pPr>
        <w:tabs>
          <w:tab w:val="right" w:leader="dot" w:pos="9029"/>
        </w:tabs>
        <w:spacing w:before="40" w:after="40" w:line="288" w:lineRule="auto"/>
      </w:pPr>
      <w:r>
        <w:t>1.4 Nội dung và phương pháp nghiên cứu</w:t>
      </w:r>
      <w:r>
        <w:tab/>
      </w:r>
      <w:r>
        <w:t>1</w:t>
      </w:r>
    </w:p>
    <w:p w14:paraId="6E7A0228">
      <w:pPr>
        <w:tabs>
          <w:tab w:val="right" w:leader="dot" w:pos="9029"/>
        </w:tabs>
        <w:spacing w:before="40" w:after="40" w:line="288" w:lineRule="auto"/>
      </w:pPr>
      <w:r>
        <w:t>1.4.1 Về lý thuyết</w:t>
      </w:r>
      <w:r>
        <w:tab/>
      </w:r>
      <w:r>
        <w:t>1</w:t>
      </w:r>
    </w:p>
    <w:p w14:paraId="383761AE">
      <w:pPr>
        <w:tabs>
          <w:tab w:val="right" w:leader="dot" w:pos="9029"/>
        </w:tabs>
        <w:spacing w:before="40" w:after="40" w:line="288" w:lineRule="auto"/>
      </w:pPr>
      <w:r>
        <w:t>1.4.2 Về kỹ thuật</w:t>
      </w:r>
      <w:r>
        <w:tab/>
      </w:r>
      <w:r>
        <w:t>1</w:t>
      </w:r>
    </w:p>
    <w:p w14:paraId="56C642B2">
      <w:pPr>
        <w:tabs>
          <w:tab w:val="right" w:leader="dot" w:pos="9029"/>
        </w:tabs>
        <w:spacing w:before="40" w:after="40" w:line="288" w:lineRule="auto"/>
      </w:pPr>
      <w:r>
        <w:t>1.5 Các công cụ thực hiện</w:t>
      </w:r>
      <w:r>
        <w:tab/>
      </w:r>
      <w:r>
        <w:t>1</w:t>
      </w:r>
    </w:p>
    <w:p w14:paraId="76CDA95C">
      <w:pPr>
        <w:tabs>
          <w:tab w:val="right" w:leader="dot" w:pos="9029"/>
        </w:tabs>
        <w:spacing w:before="40" w:after="40" w:line="288" w:lineRule="auto"/>
      </w:pPr>
      <w:r>
        <w:rPr>
          <w:b/>
        </w:rPr>
        <w:t>Chương 2: CƠ SỞ LÝ THUYẾT</w:t>
      </w:r>
      <w:r>
        <w:tab/>
      </w:r>
      <w:r>
        <w:rPr>
          <w:b/>
        </w:rPr>
        <w:t>2</w:t>
      </w:r>
    </w:p>
    <w:p w14:paraId="26C01CEC">
      <w:pPr>
        <w:tabs>
          <w:tab w:val="right" w:leader="dot" w:pos="9029"/>
        </w:tabs>
        <w:spacing w:before="40" w:after="40" w:line="288" w:lineRule="auto"/>
      </w:pPr>
      <w:r>
        <w:t>2.1 Hệ điều hành Android</w:t>
      </w:r>
      <w:r>
        <w:tab/>
      </w:r>
      <w:r>
        <w:t>2</w:t>
      </w:r>
    </w:p>
    <w:p w14:paraId="03981C17">
      <w:pPr>
        <w:tabs>
          <w:tab w:val="right" w:leader="dot" w:pos="9029"/>
        </w:tabs>
        <w:spacing w:before="40" w:after="40" w:line="288" w:lineRule="auto"/>
      </w:pPr>
      <w:r>
        <w:t>2.1.1 Lịch sử phát triển Android</w:t>
      </w:r>
      <w:r>
        <w:tab/>
      </w:r>
      <w:r>
        <w:t>2</w:t>
      </w:r>
    </w:p>
    <w:p w14:paraId="45C0F612">
      <w:pPr>
        <w:tabs>
          <w:tab w:val="right" w:leader="dot" w:pos="9029"/>
        </w:tabs>
        <w:spacing w:before="40" w:after="40" w:line="288" w:lineRule="auto"/>
      </w:pPr>
      <w:r>
        <w:t>2.1.2 Tính năng mở của Android</w:t>
      </w:r>
      <w:r>
        <w:tab/>
      </w:r>
      <w:r>
        <w:t>2</w:t>
      </w:r>
    </w:p>
    <w:p w14:paraId="22B4D9D0">
      <w:pPr>
        <w:tabs>
          <w:tab w:val="right" w:leader="dot" w:pos="9029"/>
        </w:tabs>
        <w:spacing w:before="40" w:after="40" w:line="288" w:lineRule="auto"/>
      </w:pPr>
      <w:r>
        <w:t>2.2 Firebase</w:t>
      </w:r>
      <w:r>
        <w:tab/>
      </w:r>
      <w:r>
        <w:t>2</w:t>
      </w:r>
    </w:p>
    <w:p w14:paraId="642AFFDC">
      <w:pPr>
        <w:tabs>
          <w:tab w:val="right" w:leader="dot" w:pos="9029"/>
        </w:tabs>
        <w:spacing w:before="40" w:after="40" w:line="288" w:lineRule="auto"/>
      </w:pPr>
      <w:r>
        <w:t>2.2.1 Lịch sử phát triển Firebase</w:t>
      </w:r>
      <w:r>
        <w:tab/>
      </w:r>
      <w:r>
        <w:t>2</w:t>
      </w:r>
    </w:p>
    <w:p w14:paraId="0DFEB6B6">
      <w:pPr>
        <w:tabs>
          <w:tab w:val="right" w:leader="dot" w:pos="9029"/>
        </w:tabs>
        <w:spacing w:before="40" w:after="40" w:line="288" w:lineRule="auto"/>
      </w:pPr>
      <w:r>
        <w:t>2.2.2 Các dịch vụ Firebase</w:t>
      </w:r>
      <w:r>
        <w:tab/>
      </w:r>
      <w:r>
        <w:t>2</w:t>
      </w:r>
    </w:p>
    <w:p w14:paraId="6DFDCB1C">
      <w:pPr>
        <w:tabs>
          <w:tab w:val="right" w:leader="dot" w:pos="9029"/>
        </w:tabs>
        <w:spacing w:before="40" w:after="40" w:line="288" w:lineRule="auto"/>
      </w:pPr>
      <w:r>
        <w:t>2.3 Tìm hiểu về API</w:t>
      </w:r>
      <w:r>
        <w:tab/>
      </w:r>
      <w:r>
        <w:t>2</w:t>
      </w:r>
    </w:p>
    <w:p w14:paraId="4C3C1998">
      <w:pPr>
        <w:tabs>
          <w:tab w:val="right" w:leader="dot" w:pos="9029"/>
        </w:tabs>
        <w:spacing w:before="40" w:after="40" w:line="288" w:lineRule="auto"/>
      </w:pPr>
      <w:r>
        <w:t>2.3.1 Khái niệm API</w:t>
      </w:r>
      <w:r>
        <w:tab/>
      </w:r>
      <w:r>
        <w:t>2</w:t>
      </w:r>
    </w:p>
    <w:p w14:paraId="320A63C5">
      <w:pPr>
        <w:tabs>
          <w:tab w:val="right" w:leader="dot" w:pos="9029"/>
        </w:tabs>
        <w:spacing w:before="40" w:after="40" w:line="288" w:lineRule="auto"/>
      </w:pPr>
      <w:r>
        <w:t>2.3.2 Phân loại API</w:t>
      </w:r>
      <w:r>
        <w:tab/>
      </w:r>
      <w:r>
        <w:t>2</w:t>
      </w:r>
    </w:p>
    <w:p w14:paraId="329DBDD4">
      <w:pPr>
        <w:tabs>
          <w:tab w:val="right" w:leader="dot" w:pos="9029"/>
        </w:tabs>
        <w:spacing w:before="40" w:after="40" w:line="288" w:lineRule="auto"/>
      </w:pPr>
      <w:r>
        <w:rPr>
          <w:b/>
        </w:rPr>
        <w:t>Chương 3: NỘI DUNG VÀ KẾT QUẢ NGHIÊN CỨU</w:t>
      </w:r>
      <w:r>
        <w:tab/>
      </w:r>
      <w:r>
        <w:rPr>
          <w:b/>
        </w:rPr>
        <w:t>3</w:t>
      </w:r>
    </w:p>
    <w:p w14:paraId="11AE0487">
      <w:pPr>
        <w:tabs>
          <w:tab w:val="right" w:leader="dot" w:pos="9029"/>
        </w:tabs>
        <w:spacing w:before="40" w:after="40" w:line="288" w:lineRule="auto"/>
      </w:pPr>
      <w:r>
        <w:t>3.1 Đặc tả hệ thống</w:t>
      </w:r>
      <w:r>
        <w:tab/>
      </w:r>
      <w:r>
        <w:t>3</w:t>
      </w:r>
    </w:p>
    <w:p w14:paraId="38EF948E">
      <w:pPr>
        <w:tabs>
          <w:tab w:val="right" w:leader="dot" w:pos="9029"/>
        </w:tabs>
        <w:spacing w:before="40" w:after="40" w:line="288" w:lineRule="auto"/>
      </w:pPr>
      <w:r>
        <w:t>3.1.1 Đối tượng quản trị viên</w:t>
      </w:r>
      <w:r>
        <w:tab/>
      </w:r>
      <w:r>
        <w:t>3</w:t>
      </w:r>
    </w:p>
    <w:p w14:paraId="4ADB3F3A">
      <w:pPr>
        <w:tabs>
          <w:tab w:val="right" w:leader="dot" w:pos="9029"/>
        </w:tabs>
        <w:spacing w:before="40" w:after="40" w:line="288" w:lineRule="auto"/>
      </w:pPr>
      <w:r>
        <w:t>3.1.2 Đối tượng người dùng</w:t>
      </w:r>
      <w:r>
        <w:tab/>
      </w:r>
      <w:r>
        <w:t>3</w:t>
      </w:r>
    </w:p>
    <w:p w14:paraId="6F6B850D">
      <w:pPr>
        <w:tabs>
          <w:tab w:val="right" w:leader="dot" w:pos="9029"/>
        </w:tabs>
        <w:spacing w:before="40" w:after="40" w:line="288" w:lineRule="auto"/>
      </w:pPr>
      <w:r>
        <w:t>3.2 Phân tích hệ thống</w:t>
      </w:r>
      <w:r>
        <w:tab/>
      </w:r>
      <w:r>
        <w:t>3</w:t>
      </w:r>
    </w:p>
    <w:p w14:paraId="23BAD189">
      <w:pPr>
        <w:tabs>
          <w:tab w:val="right" w:leader="dot" w:pos="9029"/>
        </w:tabs>
        <w:spacing w:before="40" w:after="40" w:line="288" w:lineRule="auto"/>
      </w:pPr>
      <w:r>
        <w:t>3.2.1 Yêu cầu hệ thống</w:t>
      </w:r>
      <w:r>
        <w:tab/>
      </w:r>
      <w:r>
        <w:t>3</w:t>
      </w:r>
    </w:p>
    <w:p w14:paraId="6294CB50">
      <w:pPr>
        <w:tabs>
          <w:tab w:val="right" w:leader="dot" w:pos="9029"/>
        </w:tabs>
        <w:spacing w:before="40" w:after="40" w:line="288" w:lineRule="auto"/>
      </w:pPr>
      <w:r>
        <w:t>3.2.2 Các tác nhân hệ thống</w:t>
      </w:r>
      <w:r>
        <w:tab/>
      </w:r>
      <w:r>
        <w:t>3</w:t>
      </w:r>
    </w:p>
    <w:p w14:paraId="5FD0D65A">
      <w:pPr>
        <w:tabs>
          <w:tab w:val="right" w:leader="dot" w:pos="9029"/>
        </w:tabs>
        <w:spacing w:before="40" w:after="40" w:line="288" w:lineRule="auto"/>
      </w:pPr>
      <w:r>
        <w:t>3.2.3 Các Use case hệ thống</w:t>
      </w:r>
      <w:r>
        <w:tab/>
      </w:r>
      <w:r>
        <w:t>3</w:t>
      </w:r>
    </w:p>
    <w:p w14:paraId="25779B6C">
      <w:pPr>
        <w:tabs>
          <w:tab w:val="right" w:leader="dot" w:pos="9029"/>
        </w:tabs>
        <w:spacing w:before="40" w:after="40" w:line="288" w:lineRule="auto"/>
      </w:pPr>
      <w:r>
        <w:t>3.2.4 Lưu đồ xử lý chính hệ thống</w:t>
      </w:r>
      <w:r>
        <w:tab/>
      </w:r>
      <w:r>
        <w:t>3</w:t>
      </w:r>
    </w:p>
    <w:p w14:paraId="0B300BD2">
      <w:pPr>
        <w:tabs>
          <w:tab w:val="right" w:leader="dot" w:pos="9029"/>
        </w:tabs>
        <w:spacing w:before="40" w:after="40" w:line="288" w:lineRule="auto"/>
      </w:pPr>
      <w:r>
        <w:t>3.3 Kết quả nghiên cứu</w:t>
      </w:r>
      <w:r>
        <w:tab/>
      </w:r>
      <w:r>
        <w:t>3</w:t>
      </w:r>
    </w:p>
    <w:p w14:paraId="175CD5C6">
      <w:pPr>
        <w:tabs>
          <w:tab w:val="right" w:leader="dot" w:pos="9029"/>
        </w:tabs>
        <w:spacing w:before="40" w:after="40" w:line="288" w:lineRule="auto"/>
      </w:pPr>
      <w:r>
        <w:t>3.3.1 Ứng dụng người dùng</w:t>
      </w:r>
      <w:r>
        <w:tab/>
      </w:r>
      <w:r>
        <w:t>3</w:t>
      </w:r>
    </w:p>
    <w:p w14:paraId="5C077204">
      <w:pPr>
        <w:tabs>
          <w:tab w:val="right" w:leader="dot" w:pos="9029"/>
        </w:tabs>
        <w:spacing w:before="40" w:after="40" w:line="288" w:lineRule="auto"/>
      </w:pPr>
      <w:r>
        <w:t>3.3.2 Ứng dụng quản trị</w:t>
      </w:r>
      <w:r>
        <w:tab/>
      </w:r>
      <w:r>
        <w:t>3</w:t>
      </w:r>
    </w:p>
    <w:p w14:paraId="6245C037">
      <w:pPr>
        <w:tabs>
          <w:tab w:val="right" w:leader="dot" w:pos="9029"/>
        </w:tabs>
        <w:spacing w:before="40" w:after="40" w:line="288" w:lineRule="auto"/>
      </w:pPr>
      <w:r>
        <w:rPr>
          <w:b/>
        </w:rPr>
        <w:t>Chương 4: KẾT LUẬN VÀ HƯỚNG PHÁT TRIỂN</w:t>
      </w:r>
      <w:r>
        <w:tab/>
      </w:r>
      <w:r>
        <w:rPr>
          <w:b/>
        </w:rPr>
        <w:t>4</w:t>
      </w:r>
    </w:p>
    <w:p w14:paraId="2DE985E5">
      <w:pPr>
        <w:tabs>
          <w:tab w:val="right" w:leader="dot" w:pos="9029"/>
        </w:tabs>
        <w:spacing w:before="40" w:after="40" w:line="288" w:lineRule="auto"/>
      </w:pPr>
      <w:r>
        <w:t>4.1 Kết quả đạt được</w:t>
      </w:r>
      <w:r>
        <w:tab/>
      </w:r>
      <w:r>
        <w:t>4</w:t>
      </w:r>
    </w:p>
    <w:p w14:paraId="1037CCE0">
      <w:pPr>
        <w:tabs>
          <w:tab w:val="right" w:leader="dot" w:pos="9029"/>
        </w:tabs>
        <w:spacing w:before="40" w:after="40" w:line="288" w:lineRule="auto"/>
      </w:pPr>
      <w:r>
        <w:t>4.2 Nhận xét</w:t>
      </w:r>
      <w:r>
        <w:tab/>
      </w:r>
      <w:r>
        <w:t>4</w:t>
      </w:r>
    </w:p>
    <w:p w14:paraId="4601AF54">
      <w:pPr>
        <w:tabs>
          <w:tab w:val="right" w:leader="dot" w:pos="9029"/>
        </w:tabs>
        <w:spacing w:before="40" w:after="40" w:line="288" w:lineRule="auto"/>
      </w:pPr>
      <w:r>
        <w:t>4.3 Hướng phát triển</w:t>
      </w:r>
      <w:r>
        <w:tab/>
      </w:r>
      <w:r>
        <w:t>4</w:t>
      </w:r>
    </w:p>
    <w:p w14:paraId="00913A39">
      <w:pPr>
        <w:tabs>
          <w:tab w:val="right" w:leader="dot" w:pos="9029"/>
        </w:tabs>
        <w:spacing w:before="40" w:after="40" w:line="288" w:lineRule="auto"/>
      </w:pPr>
      <w:r>
        <w:rPr>
          <w:b/>
        </w:rPr>
        <w:t>TÀI LIỆU THAM KHẢO</w:t>
      </w:r>
      <w:r>
        <w:tab/>
      </w:r>
      <w:r>
        <w:rPr>
          <w:b/>
        </w:rPr>
        <w:t>5</w:t>
      </w:r>
    </w:p>
    <w:p w14:paraId="43D8470A">
      <w:pPr>
        <w:tabs>
          <w:tab w:val="right" w:leader="dot" w:pos="9029"/>
        </w:tabs>
        <w:spacing w:before="40" w:after="40" w:line="288" w:lineRule="auto"/>
      </w:pPr>
      <w:r>
        <w:rPr>
          <w:b/>
        </w:rPr>
        <w:t>PHỤ LỤC</w:t>
      </w:r>
      <w:r>
        <w:tab/>
      </w:r>
      <w:r>
        <w:rPr>
          <w:b/>
        </w:rPr>
        <w:t>6</w:t>
      </w:r>
    </w:p>
    <w:p w14:paraId="38A0F575">
      <w:r>
        <w:br w:type="page"/>
      </w:r>
    </w:p>
    <w:p w14:paraId="6E1277E9">
      <w:pPr>
        <w:pStyle w:val="164"/>
      </w:pPr>
      <w:r>
        <w:t>DANH MỤC</w:t>
      </w:r>
      <w:sdt>
        <w:sdtPr>
          <w:id w:val="1432782605"/>
        </w:sdtPr>
        <w:sdtContent>
          <w:r>
            <w:fldChar w:fldCharType="begin"/>
          </w:r>
          <w:r>
            <w:instrText xml:space="preserve"> CITATION Ngu21 \l 1033 </w:instrText>
          </w:r>
          <w:r>
            <w:fldChar w:fldCharType="separate"/>
          </w:r>
          <w:r>
            <w:t xml:space="preserve"> [1]</w:t>
          </w:r>
          <w:r>
            <w:fldChar w:fldCharType="end"/>
          </w:r>
        </w:sdtContent>
      </w:sdt>
      <w:r>
        <w:t xml:space="preserve"> ĐỒ THỊ</w:t>
      </w:r>
      <w:r>
        <w:br w:type="page"/>
      </w:r>
    </w:p>
    <w:p w14:paraId="09486C5E">
      <w:pPr>
        <w:pStyle w:val="164"/>
      </w:pPr>
      <w:r>
        <w:t>DANH MỤC HÌNH</w:t>
      </w:r>
    </w:p>
    <w:p w14:paraId="7D6FA85D">
      <w:pPr>
        <w:tabs>
          <w:tab w:val="right" w:leader="dot" w:pos="9029"/>
        </w:tabs>
        <w:spacing w:before="40" w:after="40" w:line="288" w:lineRule="auto"/>
      </w:pPr>
      <w:r>
        <w:t>Hình 2-1, Giới thiệu Firebase</w:t>
      </w:r>
      <w:r>
        <w:tab/>
      </w:r>
      <w:r>
        <w:t>2</w:t>
      </w:r>
    </w:p>
    <w:p w14:paraId="324D347A">
      <w:pPr>
        <w:tabs>
          <w:tab w:val="right" w:leader="dot" w:pos="9029"/>
        </w:tabs>
        <w:spacing w:before="40" w:after="40" w:line="288" w:lineRule="auto"/>
      </w:pPr>
      <w:r>
        <w:t>Hình 3-1, Sơ đồ use case hệ thống</w:t>
      </w:r>
      <w:r>
        <w:tab/>
      </w:r>
      <w:r>
        <w:t>3</w:t>
      </w:r>
    </w:p>
    <w:p w14:paraId="4437121C">
      <w:pPr>
        <w:tabs>
          <w:tab w:val="right" w:leader="dot" w:pos="9029"/>
        </w:tabs>
        <w:spacing w:before="40" w:after="40" w:line="288" w:lineRule="auto"/>
      </w:pPr>
      <w:r>
        <w:t>Hình 3-2, Lưu đồ xử lý của hệ thống</w:t>
      </w:r>
      <w:r>
        <w:tab/>
      </w:r>
      <w:r>
        <w:t>3</w:t>
      </w:r>
    </w:p>
    <w:p w14:paraId="5758A600">
      <w:pPr>
        <w:tabs>
          <w:tab w:val="right" w:leader="dot" w:pos="9029"/>
        </w:tabs>
        <w:spacing w:before="40" w:after="40" w:line="288" w:lineRule="auto"/>
      </w:pPr>
      <w:r>
        <w:t>Hình 3-3, Giao diện chính người dùng</w:t>
      </w:r>
      <w:r>
        <w:tab/>
      </w:r>
      <w:r>
        <w:t>3</w:t>
      </w:r>
    </w:p>
    <w:p w14:paraId="53AE5A57">
      <w:pPr>
        <w:tabs>
          <w:tab w:val="right" w:leader="dot" w:pos="9029"/>
        </w:tabs>
        <w:spacing w:before="40" w:after="40" w:line="288" w:lineRule="auto"/>
      </w:pPr>
      <w:r>
        <w:t>Hình 3-4, Mô tả các nút chức năng</w:t>
      </w:r>
      <w:r>
        <w:tab/>
      </w:r>
      <w:r>
        <w:t>3</w:t>
      </w:r>
    </w:p>
    <w:p w14:paraId="1C766CCB">
      <w:pPr>
        <w:tabs>
          <w:tab w:val="right" w:leader="dot" w:pos="9029"/>
        </w:tabs>
        <w:spacing w:before="40" w:after="40" w:line="288" w:lineRule="auto"/>
      </w:pPr>
      <w:r>
        <w:t>Hình 3-5, Giao diện người dùng đăng nhập</w:t>
      </w:r>
      <w:r>
        <w:tab/>
      </w:r>
      <w:r>
        <w:t>3</w:t>
      </w:r>
    </w:p>
    <w:p w14:paraId="13BD1B81">
      <w:pPr>
        <w:tabs>
          <w:tab w:val="right" w:leader="dot" w:pos="9029"/>
        </w:tabs>
        <w:spacing w:before="40" w:after="40" w:line="288" w:lineRule="auto"/>
      </w:pPr>
      <w:r>
        <w:t>Hình 3-6, Giao diện chính quản trị</w:t>
      </w:r>
      <w:r>
        <w:tab/>
      </w:r>
      <w:r>
        <w:t>3</w:t>
      </w:r>
    </w:p>
    <w:p w14:paraId="648C1B5C">
      <w:pPr>
        <w:tabs>
          <w:tab w:val="right" w:leader="dot" w:pos="9029"/>
        </w:tabs>
        <w:spacing w:before="40" w:after="40" w:line="288" w:lineRule="auto"/>
      </w:pPr>
      <w:r>
        <w:t>Hình 3-7, Giao diện người dùng đăng nhập</w:t>
      </w:r>
      <w:r>
        <w:tab/>
      </w:r>
      <w:r>
        <w:t>3</w:t>
      </w:r>
    </w:p>
    <w:p w14:paraId="2D7AA250">
      <w:r>
        <w:br w:type="page"/>
      </w:r>
    </w:p>
    <w:p w14:paraId="5B0C9F10">
      <w:pPr>
        <w:pStyle w:val="164"/>
      </w:pPr>
      <w:r>
        <w:t>DANH MỤC BẢNG</w:t>
      </w:r>
    </w:p>
    <w:p w14:paraId="01C0A93D">
      <w:pPr>
        <w:tabs>
          <w:tab w:val="right" w:leader="dot" w:pos="9029"/>
        </w:tabs>
        <w:spacing w:before="40" w:after="40" w:line="288" w:lineRule="auto"/>
      </w:pPr>
      <w:r>
        <w:t>Bảng 1-1, Mô tả các công nghệ thực hiện</w:t>
      </w:r>
      <w:r>
        <w:tab/>
      </w:r>
      <w:r>
        <w:t>1</w:t>
      </w:r>
    </w:p>
    <w:p w14:paraId="3894EB00">
      <w:pPr>
        <w:tabs>
          <w:tab w:val="right" w:leader="dot" w:pos="9029"/>
        </w:tabs>
        <w:spacing w:before="40" w:after="40" w:line="288" w:lineRule="auto"/>
      </w:pPr>
      <w:r>
        <w:t>Bảng 2-1, Tóm tắt các phiên bản Android</w:t>
      </w:r>
      <w:r>
        <w:tab/>
      </w:r>
      <w:r>
        <w:t>2</w:t>
      </w:r>
    </w:p>
    <w:p w14:paraId="44FFBCF0">
      <w:pPr>
        <w:tabs>
          <w:tab w:val="right" w:leader="dot" w:pos="9029"/>
        </w:tabs>
        <w:spacing w:before="40" w:after="40" w:line="288" w:lineRule="auto"/>
      </w:pPr>
      <w:r>
        <w:t>Bảng 2-2, Mô tả các dịch vụ của Firebase</w:t>
      </w:r>
      <w:r>
        <w:tab/>
      </w:r>
      <w:r>
        <w:t>2</w:t>
      </w:r>
    </w:p>
    <w:p w14:paraId="46F6DE46">
      <w:pPr>
        <w:tabs>
          <w:tab w:val="right" w:leader="dot" w:pos="9029"/>
        </w:tabs>
        <w:spacing w:before="40" w:after="40" w:line="288" w:lineRule="auto"/>
      </w:pPr>
      <w:r>
        <w:t>Bảng 2-3, Mô tả các ưu điểm và khuyết điểm của API</w:t>
      </w:r>
      <w:r>
        <w:tab/>
      </w:r>
      <w:r>
        <w:t>2</w:t>
      </w:r>
    </w:p>
    <w:p w14:paraId="472D5277">
      <w:pPr>
        <w:tabs>
          <w:tab w:val="right" w:leader="dot" w:pos="9029"/>
        </w:tabs>
        <w:spacing w:before="40" w:after="40" w:line="288" w:lineRule="auto"/>
      </w:pPr>
      <w:r>
        <w:t>Bảng 3-1, Mô tả đối tượng và quyền của quản trị viên</w:t>
      </w:r>
      <w:r>
        <w:tab/>
      </w:r>
      <w:r>
        <w:t>3</w:t>
      </w:r>
    </w:p>
    <w:p w14:paraId="21F35C51">
      <w:pPr>
        <w:tabs>
          <w:tab w:val="right" w:leader="dot" w:pos="9029"/>
        </w:tabs>
        <w:spacing w:before="40" w:after="40" w:line="288" w:lineRule="auto"/>
      </w:pPr>
      <w:r>
        <w:t>Bảng 3-2, Mô tả đối tượng và quyền của người dùng</w:t>
      </w:r>
      <w:r>
        <w:tab/>
      </w:r>
      <w:r>
        <w:t>3</w:t>
      </w:r>
    </w:p>
    <w:p w14:paraId="1CD4D416">
      <w:pPr>
        <w:tabs>
          <w:tab w:val="right" w:leader="dot" w:pos="9029"/>
        </w:tabs>
        <w:spacing w:before="40" w:after="40" w:line="288" w:lineRule="auto"/>
      </w:pPr>
      <w:r>
        <w:t>Bảng 3-3, Mô tả các chức năng của hệ thống</w:t>
      </w:r>
      <w:r>
        <w:tab/>
      </w:r>
      <w:r>
        <w:t>3</w:t>
      </w:r>
    </w:p>
    <w:p w14:paraId="00794F63">
      <w:r>
        <w:br w:type="page"/>
      </w:r>
    </w:p>
    <w:p w14:paraId="49AB1511">
      <w:pPr>
        <w:pStyle w:val="164"/>
      </w:pPr>
      <w:r>
        <w:t>DANH MỤC TỪ VIẾT TẮT VÀ THUẬT NGỮ</w:t>
      </w:r>
    </w:p>
    <w:p w14:paraId="268A70A0">
      <w:pPr>
        <w:pStyle w:val="164"/>
      </w:pPr>
    </w:p>
    <w:p w14:paraId="63785416">
      <w:pPr>
        <w:pStyle w:val="164"/>
      </w:pPr>
    </w:p>
    <w:p w14:paraId="667DE7A8">
      <w:pPr>
        <w:pStyle w:val="164"/>
      </w:pPr>
    </w:p>
    <w:p w14:paraId="333F7335">
      <w:pPr>
        <w:pStyle w:val="164"/>
      </w:pPr>
    </w:p>
    <w:p w14:paraId="2E9E28DD">
      <w:pPr>
        <w:pStyle w:val="164"/>
      </w:pPr>
    </w:p>
    <w:p w14:paraId="3290FCF2">
      <w:pPr>
        <w:pStyle w:val="164"/>
      </w:pPr>
    </w:p>
    <w:p w14:paraId="593A8F3C">
      <w:pPr>
        <w:pStyle w:val="164"/>
      </w:pPr>
    </w:p>
    <w:p w14:paraId="07FA90F5">
      <w:pPr>
        <w:pStyle w:val="164"/>
      </w:pPr>
    </w:p>
    <w:p w14:paraId="01D40A8E">
      <w:pPr>
        <w:pStyle w:val="164"/>
      </w:pPr>
    </w:p>
    <w:p w14:paraId="12FCDE70">
      <w:pPr>
        <w:pStyle w:val="164"/>
      </w:pPr>
    </w:p>
    <w:p w14:paraId="1A7AD767">
      <w:pPr>
        <w:pStyle w:val="164"/>
      </w:pPr>
    </w:p>
    <w:p w14:paraId="0D7F396E">
      <w:pPr>
        <w:pStyle w:val="164"/>
      </w:pPr>
    </w:p>
    <w:p w14:paraId="423C9FAB">
      <w:pPr>
        <w:pStyle w:val="164"/>
      </w:pPr>
    </w:p>
    <w:p w14:paraId="60B0CAD0">
      <w:pPr>
        <w:pStyle w:val="164"/>
      </w:pPr>
    </w:p>
    <w:p w14:paraId="06F603DC">
      <w:pPr>
        <w:pStyle w:val="164"/>
      </w:pPr>
    </w:p>
    <w:p w14:paraId="4799A9A2">
      <w:pPr>
        <w:pStyle w:val="164"/>
      </w:pPr>
    </w:p>
    <w:p w14:paraId="282970B6">
      <w:pPr>
        <w:pStyle w:val="164"/>
      </w:pPr>
    </w:p>
    <w:p w14:paraId="4764E8BD">
      <w:pPr>
        <w:pStyle w:val="164"/>
      </w:pPr>
    </w:p>
    <w:p w14:paraId="3EAF727C">
      <w:pPr>
        <w:pStyle w:val="164"/>
      </w:pPr>
    </w:p>
    <w:p w14:paraId="08478D7F">
      <w:pPr>
        <w:pStyle w:val="164"/>
      </w:pPr>
    </w:p>
    <w:p w14:paraId="669C354F">
      <w:pPr>
        <w:pStyle w:val="164"/>
      </w:pPr>
    </w:p>
    <w:p w14:paraId="32CCDB85">
      <w:pPr>
        <w:pStyle w:val="164"/>
      </w:pPr>
    </w:p>
    <w:p w14:paraId="2F208CB0">
      <w:pPr>
        <w:pStyle w:val="164"/>
      </w:pPr>
    </w:p>
    <w:p w14:paraId="291C8690">
      <w:pPr>
        <w:pStyle w:val="164"/>
      </w:pPr>
    </w:p>
    <w:p w14:paraId="5EAC5991">
      <w:pPr>
        <w:pStyle w:val="164"/>
      </w:pPr>
    </w:p>
    <w:p w14:paraId="6CF17617">
      <w:pPr>
        <w:pStyle w:val="164"/>
      </w:pPr>
      <w:r>
        <w:t>TÓM TẮT (TIẾNG VIỆT)</w:t>
      </w:r>
    </w:p>
    <w:p w14:paraId="07AA32E6">
      <w:pPr>
        <w:pStyle w:val="164"/>
      </w:pPr>
    </w:p>
    <w:p w14:paraId="4BE290F6">
      <w:pPr>
        <w:pStyle w:val="164"/>
      </w:pPr>
    </w:p>
    <w:p w14:paraId="32D7676F">
      <w:pPr>
        <w:pStyle w:val="164"/>
      </w:pPr>
    </w:p>
    <w:p w14:paraId="59974433">
      <w:pPr>
        <w:pStyle w:val="164"/>
        <w:jc w:val="left"/>
      </w:pPr>
    </w:p>
    <w:p w14:paraId="68D0BA24">
      <w:pPr>
        <w:pStyle w:val="164"/>
        <w:jc w:val="left"/>
      </w:pPr>
    </w:p>
    <w:p w14:paraId="333524DC">
      <w:pPr>
        <w:pStyle w:val="164"/>
        <w:jc w:val="left"/>
      </w:pPr>
    </w:p>
    <w:p w14:paraId="0F19E534">
      <w:pPr>
        <w:pStyle w:val="164"/>
        <w:jc w:val="left"/>
      </w:pPr>
    </w:p>
    <w:p w14:paraId="7256DBA5">
      <w:pPr>
        <w:pStyle w:val="164"/>
        <w:jc w:val="left"/>
      </w:pPr>
    </w:p>
    <w:p w14:paraId="0AE5127D">
      <w:pPr>
        <w:pStyle w:val="164"/>
        <w:jc w:val="left"/>
      </w:pPr>
    </w:p>
    <w:p w14:paraId="4229A0DF">
      <w:pPr>
        <w:pStyle w:val="164"/>
        <w:jc w:val="left"/>
      </w:pPr>
    </w:p>
    <w:p w14:paraId="5753C5D0">
      <w:pPr>
        <w:pStyle w:val="164"/>
        <w:jc w:val="left"/>
      </w:pPr>
    </w:p>
    <w:p w14:paraId="69734E0C">
      <w:pPr>
        <w:pStyle w:val="164"/>
        <w:jc w:val="left"/>
      </w:pPr>
    </w:p>
    <w:p w14:paraId="77B56A3E">
      <w:pPr>
        <w:pStyle w:val="164"/>
        <w:jc w:val="left"/>
      </w:pPr>
    </w:p>
    <w:p w14:paraId="3A177F5F">
      <w:pPr>
        <w:pStyle w:val="164"/>
        <w:jc w:val="left"/>
      </w:pPr>
    </w:p>
    <w:p w14:paraId="06FF7A24">
      <w:pPr>
        <w:pStyle w:val="164"/>
        <w:jc w:val="left"/>
      </w:pPr>
    </w:p>
    <w:p w14:paraId="29CEEDF0">
      <w:pPr>
        <w:pStyle w:val="164"/>
        <w:jc w:val="left"/>
      </w:pPr>
    </w:p>
    <w:p w14:paraId="65E2F328">
      <w:pPr>
        <w:pStyle w:val="164"/>
        <w:jc w:val="left"/>
      </w:pPr>
    </w:p>
    <w:p w14:paraId="04A65BFD">
      <w:pPr>
        <w:pStyle w:val="164"/>
        <w:jc w:val="left"/>
      </w:pPr>
    </w:p>
    <w:p w14:paraId="31DD5BFE">
      <w:pPr>
        <w:pStyle w:val="164"/>
        <w:jc w:val="left"/>
      </w:pPr>
    </w:p>
    <w:p w14:paraId="48CB59F2">
      <w:pPr>
        <w:pStyle w:val="164"/>
        <w:jc w:val="left"/>
      </w:pPr>
    </w:p>
    <w:p w14:paraId="0A8F522A">
      <w:pPr>
        <w:pStyle w:val="164"/>
        <w:jc w:val="left"/>
      </w:pPr>
    </w:p>
    <w:p w14:paraId="03A4B83E">
      <w:pPr>
        <w:pStyle w:val="164"/>
        <w:jc w:val="left"/>
      </w:pPr>
    </w:p>
    <w:p w14:paraId="21A45E40">
      <w:pPr>
        <w:pStyle w:val="164"/>
        <w:jc w:val="left"/>
      </w:pPr>
    </w:p>
    <w:p w14:paraId="1AF5255F">
      <w:pPr>
        <w:pStyle w:val="164"/>
        <w:jc w:val="left"/>
      </w:pPr>
    </w:p>
    <w:p w14:paraId="61F5E9A1">
      <w:pPr>
        <w:pStyle w:val="2"/>
        <w:sectPr>
          <w:footerReference r:id="rId5" w:type="default"/>
          <w:pgSz w:w="11909" w:h="16834"/>
          <w:pgMar w:top="1440" w:right="1440" w:bottom="1440" w:left="1440" w:header="720" w:footer="720" w:gutter="0"/>
          <w:pgNumType w:fmt="lowerRoman" w:start="1"/>
          <w:cols w:space="720" w:num="1"/>
          <w:docGrid w:linePitch="360" w:charSpace="0"/>
        </w:sectPr>
      </w:pPr>
    </w:p>
    <w:p w14:paraId="6BB93B12">
      <w:pPr>
        <w:pStyle w:val="164"/>
      </w:pPr>
      <w:r>
        <w:br w:type="page"/>
      </w:r>
    </w:p>
    <w:p w14:paraId="4C1F6930">
      <w:pPr>
        <w:pStyle w:val="164"/>
      </w:pPr>
      <w:r>
        <w:t>TÓM TẮT (TIẾNG ANH)</w:t>
      </w:r>
    </w:p>
    <w:p w14:paraId="45354100">
      <w:pPr>
        <w:sectPr>
          <w:pgSz w:w="11909" w:h="16834"/>
          <w:pgMar w:top="1440" w:right="1440" w:bottom="1440" w:left="1440" w:header="720" w:footer="720" w:gutter="0"/>
          <w:pgNumType w:fmt="lowerRoman" w:start="1"/>
          <w:cols w:space="720" w:num="1"/>
          <w:docGrid w:linePitch="360" w:charSpace="0"/>
        </w:sectPr>
      </w:pPr>
    </w:p>
    <w:p w14:paraId="49367B85">
      <w:pPr>
        <w:pStyle w:val="2"/>
      </w:pPr>
      <w:r>
        <w:t>GIỚI THIỆU</w:t>
      </w:r>
    </w:p>
    <w:p w14:paraId="0D9D535E">
      <w:pPr>
        <w:pStyle w:val="3"/>
      </w:pPr>
      <w:r>
        <w:t>1.1 Lý do chọn đề tài</w:t>
      </w:r>
    </w:p>
    <w:p w14:paraId="16C34C06">
      <w:pPr>
        <w:pStyle w:val="3"/>
      </w:pPr>
      <w:r>
        <w:t>1.2 Mục đích nghiên cứu</w:t>
      </w:r>
    </w:p>
    <w:p w14:paraId="58E6F260">
      <w:pPr>
        <w:pStyle w:val="3"/>
      </w:pPr>
      <w:r>
        <w:t>1.3 Đối tượng, phạm vi nghiên cứu</w:t>
      </w:r>
    </w:p>
    <w:p w14:paraId="695F051C">
      <w:pPr>
        <w:pStyle w:val="4"/>
      </w:pPr>
      <w:r>
        <w:t>1.3.1 Đối tượng nghiên cứu</w:t>
      </w:r>
    </w:p>
    <w:p w14:paraId="570AB61B">
      <w:pPr>
        <w:pStyle w:val="4"/>
      </w:pPr>
      <w:r>
        <w:t>1.3.2 Phạm vi nghiên cứu</w:t>
      </w:r>
    </w:p>
    <w:p w14:paraId="0A624953">
      <w:pPr>
        <w:pStyle w:val="3"/>
      </w:pPr>
      <w:r>
        <w:t>1.4 Nội dung và phương pháp nghiên cứu</w:t>
      </w:r>
    </w:p>
    <w:p w14:paraId="0EABBAF9">
      <w:pPr>
        <w:pStyle w:val="4"/>
      </w:pPr>
      <w:r>
        <w:t>1.4.1 Về lý thuyết</w:t>
      </w:r>
    </w:p>
    <w:p w14:paraId="2F47B57E">
      <w:pPr>
        <w:pStyle w:val="4"/>
      </w:pPr>
      <w:r>
        <w:t>1.4.2 Về kỹ thuật</w:t>
      </w:r>
    </w:p>
    <w:p w14:paraId="0BCDC644">
      <w:pPr>
        <w:pStyle w:val="3"/>
      </w:pPr>
      <w:r>
        <w:t>1.5 Các công cụ thực hiện</w:t>
      </w:r>
    </w:p>
    <w:p w14:paraId="470A77A3">
      <w:pPr>
        <w:pStyle w:val="16"/>
      </w:pPr>
      <w:r>
        <w:t>Bảng 1-1, Mô tả các công nghệ thực hiện</w:t>
      </w:r>
    </w:p>
    <w:p w14:paraId="7C0CCD54">
      <w:r>
        <w:br w:type="page"/>
      </w:r>
    </w:p>
    <w:p w14:paraId="2CECA345">
      <w:pPr>
        <w:pStyle w:val="2"/>
      </w:pPr>
      <w:r>
        <w:t>CƠ SỞ LÝ THUYẾT</w:t>
      </w:r>
    </w:p>
    <w:p w14:paraId="615CB01A">
      <w:pPr>
        <w:pStyle w:val="3"/>
      </w:pPr>
      <w:r>
        <w:t>2.1 Hệ điều hành Android</w:t>
      </w:r>
    </w:p>
    <w:p w14:paraId="7520ECA4">
      <w:r>
        <w:t>Android là một mã nguồn mở, hệ điều hành di động dựa trên Linux được thiết kế bởi Google cho điện thoại thông minh và máy tính bảng. [1]</w:t>
      </w:r>
    </w:p>
    <w:p w14:paraId="09303216">
      <w:pPr>
        <w:pStyle w:val="4"/>
      </w:pPr>
      <w:r>
        <w:t>2.1.1 Lịch sử phát triển Android</w:t>
      </w:r>
    </w:p>
    <w:p w14:paraId="24224ADD">
      <w:pPr>
        <w:pStyle w:val="16"/>
      </w:pPr>
      <w:r>
        <w:t>Bảng 2-1, Tóm tắt các phiên bản Android</w:t>
      </w:r>
    </w:p>
    <w:p w14:paraId="74FEC7A9">
      <w:pPr>
        <w:pStyle w:val="4"/>
      </w:pPr>
      <w:r>
        <w:t>2.1.2 Tính năng mở của Android</w:t>
      </w:r>
    </w:p>
    <w:p w14:paraId="39D8BFE7">
      <w:pPr>
        <w:pStyle w:val="3"/>
      </w:pPr>
      <w:r>
        <w:t>2.2 Firebase</w:t>
      </w:r>
    </w:p>
    <w:p w14:paraId="7507F9AC">
      <w:pPr>
        <w:pStyle w:val="4"/>
      </w:pPr>
      <w:r>
        <w:t>2.2.1 Lịch sử phát triển Firebase</w:t>
      </w:r>
    </w:p>
    <w:p w14:paraId="5D295A66">
      <w:pPr>
        <w:pStyle w:val="16"/>
      </w:pPr>
      <w:r>
        <w:t>Hình 2-1, Giới thiệu Firebase</w:t>
      </w:r>
    </w:p>
    <w:p w14:paraId="75C2A9DA">
      <w:pPr>
        <w:pStyle w:val="16"/>
      </w:pPr>
      <w:r>
        <w:t>2.2.2 Các dịch vụ Firebase</w:t>
      </w:r>
    </w:p>
    <w:p w14:paraId="590B749C">
      <w:pPr>
        <w:pStyle w:val="16"/>
      </w:pPr>
      <w:r>
        <w:t>Bảng 2-2, Mô tả các dịch vụ của Firebase</w:t>
      </w:r>
    </w:p>
    <w:p w14:paraId="4B7EBD56">
      <w:r>
        <w:t>Firebase realtime database: Yếu tố này giúp người dùng nhận dữ liệu dưới dạng JSON đồng thời đồng bộ thời gian thực đến mọi liên kết. [2]</w:t>
      </w:r>
    </w:p>
    <w:p w14:paraId="3419EDE8">
      <w:pPr>
        <w:pStyle w:val="3"/>
      </w:pPr>
      <w:r>
        <w:t>2.3 Tìm hiểu về API</w:t>
      </w:r>
    </w:p>
    <w:p w14:paraId="553FE0E5">
      <w:pPr>
        <w:pStyle w:val="4"/>
      </w:pPr>
      <w:r>
        <w:t>2.3.1 Khái niệm API</w:t>
      </w:r>
    </w:p>
    <w:p w14:paraId="0D240D49">
      <w:pPr>
        <w:pStyle w:val="16"/>
      </w:pPr>
      <w:r>
        <w:t>Bảng 2-3, Mô tả các ưu điểm và khuyết điểm của API</w:t>
      </w:r>
    </w:p>
    <w:p w14:paraId="4E8DA5E2">
      <w:pPr>
        <w:pStyle w:val="4"/>
      </w:pPr>
      <w:r>
        <w:t>2.3.2 Phân loại API</w:t>
      </w:r>
      <w:r>
        <w:br w:type="page"/>
      </w:r>
    </w:p>
    <w:p w14:paraId="3A45FA5E">
      <w:pPr>
        <w:pStyle w:val="2"/>
      </w:pPr>
      <w:r>
        <w:t>NỘI DUNG VÀ KẾT QUẢ NGHIÊN CỨU</w:t>
      </w:r>
    </w:p>
    <w:p w14:paraId="7C79DB39">
      <w:pPr>
        <w:pStyle w:val="3"/>
      </w:pPr>
      <w:r>
        <w:t>3.1 Đặc tả hệ thống</w:t>
      </w:r>
    </w:p>
    <w:p w14:paraId="7AEEF09B">
      <w:pPr>
        <w:pStyle w:val="4"/>
      </w:pPr>
      <w:r>
        <w:t>3.1.1 Đối tượng quản trị viên</w:t>
      </w:r>
    </w:p>
    <w:p w14:paraId="5C58A27A">
      <w:pPr>
        <w:pStyle w:val="16"/>
      </w:pPr>
      <w:r>
        <w:t>Bảng 3-1, Mô tả đối tượng và quyền của quản trị viên</w:t>
      </w:r>
    </w:p>
    <w:p w14:paraId="1F8AF1F1">
      <w:pPr>
        <w:pStyle w:val="4"/>
      </w:pPr>
      <w:r>
        <w:t>3.1.2 Đối tượng người dùng</w:t>
      </w:r>
    </w:p>
    <w:p w14:paraId="224C6C4C">
      <w:pPr>
        <w:pStyle w:val="16"/>
      </w:pPr>
      <w:r>
        <w:t>Bảng 3-2, Mô tả đối tượng và quyền của người dùng</w:t>
      </w:r>
    </w:p>
    <w:p w14:paraId="56386EE0">
      <w:pPr>
        <w:pStyle w:val="3"/>
      </w:pPr>
      <w:r>
        <w:t>3.2 Phân tích hệ thống</w:t>
      </w:r>
    </w:p>
    <w:p w14:paraId="42A92E3E">
      <w:pPr>
        <w:pStyle w:val="16"/>
      </w:pPr>
      <w:r>
        <w:t>Bảng 3-3, Mô tả các chức năng của hệ thống</w:t>
      </w:r>
    </w:p>
    <w:p w14:paraId="3A5C8B73">
      <w:pPr>
        <w:pStyle w:val="4"/>
      </w:pPr>
      <w:r>
        <w:t>3.2.1 Yêu cầu hệ thống</w:t>
      </w:r>
    </w:p>
    <w:p w14:paraId="67781420">
      <w:pPr>
        <w:pStyle w:val="4"/>
      </w:pPr>
      <w:r>
        <w:t>3.2.2 Các tác nhân hệ thống</w:t>
      </w:r>
    </w:p>
    <w:p w14:paraId="2B30DCB3">
      <w:pPr>
        <w:pStyle w:val="4"/>
      </w:pPr>
      <w:r>
        <w:t>3.2.3 Các Use case hệ thống</w:t>
      </w:r>
    </w:p>
    <w:p w14:paraId="19D4C111">
      <w:pPr>
        <w:pStyle w:val="16"/>
      </w:pPr>
      <w:r>
        <w:t>Hình 3-1, Sơ đồ use case hệ thống</w:t>
      </w:r>
    </w:p>
    <w:p w14:paraId="708698EA">
      <w:pPr>
        <w:pStyle w:val="4"/>
      </w:pPr>
      <w:r>
        <w:t>3.2.4 Lưu đồ xử lý chính hệ thống</w:t>
      </w:r>
    </w:p>
    <w:p w14:paraId="2B80940A">
      <w:pPr>
        <w:pStyle w:val="16"/>
      </w:pPr>
      <w:r>
        <w:t>Hình 3-2, Lưu đồ xử lý của hệ thống</w:t>
      </w:r>
    </w:p>
    <w:p w14:paraId="08A8F293">
      <w:pPr>
        <w:pStyle w:val="3"/>
      </w:pPr>
      <w:r>
        <w:t>3.3 Kết quả nghiên cứu</w:t>
      </w:r>
    </w:p>
    <w:p w14:paraId="33371E6C">
      <w:pPr>
        <w:pStyle w:val="4"/>
      </w:pPr>
      <w:r>
        <w:t>3.3.1 Ứng dụng người dùng</w:t>
      </w:r>
    </w:p>
    <w:p w14:paraId="2823A053">
      <w:pPr>
        <w:pStyle w:val="16"/>
      </w:pPr>
      <w:r>
        <w:t>Hình 3-3, Giao diện chính người dùng</w:t>
      </w:r>
    </w:p>
    <w:p w14:paraId="0717EB99">
      <w:pPr>
        <w:pStyle w:val="16"/>
      </w:pPr>
      <w:r>
        <w:t>Hình 3-4, Mô tả các nút chức năng</w:t>
      </w:r>
    </w:p>
    <w:p w14:paraId="31AB0510">
      <w:pPr>
        <w:pStyle w:val="16"/>
      </w:pPr>
      <w:r>
        <w:t>Hình 3-5, Giao diện người dùng đăng nhập</w:t>
      </w:r>
    </w:p>
    <w:p w14:paraId="110871CD">
      <w:pPr>
        <w:pStyle w:val="4"/>
      </w:pPr>
      <w:r>
        <w:t>3.3.2 Ứng dụng quản trị</w:t>
      </w:r>
    </w:p>
    <w:p w14:paraId="618279E3">
      <w:pPr>
        <w:pStyle w:val="16"/>
      </w:pPr>
      <w:r>
        <w:t>Hình 3-6, Giao diện chính quản trị</w:t>
      </w:r>
    </w:p>
    <w:p w14:paraId="2F81437C">
      <w:pPr>
        <w:pStyle w:val="16"/>
      </w:pPr>
      <w:r>
        <w:t>Hình 3-7, Giao diện người dùng đăng nhập</w:t>
      </w:r>
    </w:p>
    <w:p w14:paraId="2919112D">
      <w:r>
        <w:br w:type="page"/>
      </w:r>
    </w:p>
    <w:p w14:paraId="40A4EAF3">
      <w:pPr>
        <w:pStyle w:val="2"/>
      </w:pPr>
      <w:r>
        <w:t>KẾT LUẬN VÀ HƯỚNG PHÁT TRIỂN</w:t>
      </w:r>
    </w:p>
    <w:p w14:paraId="7F64CADE">
      <w:pPr>
        <w:pStyle w:val="3"/>
      </w:pPr>
      <w:r>
        <w:t>4.1 Kết quả đạt được</w:t>
      </w:r>
    </w:p>
    <w:p w14:paraId="7A9774A3">
      <w:pPr>
        <w:pStyle w:val="3"/>
      </w:pPr>
      <w:r>
        <w:t>4.2 Nhận xét</w:t>
      </w:r>
    </w:p>
    <w:p w14:paraId="0B1D85DA">
      <w:pPr>
        <w:pStyle w:val="3"/>
      </w:pPr>
      <w:r>
        <w:t>4.3 Hướng phát triển</w:t>
      </w:r>
      <w:r>
        <w:br w:type="page"/>
      </w:r>
    </w:p>
    <w:p w14:paraId="6F29FBC5">
      <w:pPr>
        <w:pStyle w:val="165"/>
      </w:pPr>
      <w:r>
        <w:t>TÀI LIỆU THAM KHẢO</w:t>
      </w:r>
    </w:p>
    <w:p w14:paraId="2C919A97">
      <w:r>
        <w:t>[1] M. T. Nguyễn, Bài giảng Nền tảng CNTT, 2021.</w:t>
      </w:r>
      <w:r>
        <w:br w:type="textWrapping"/>
      </w:r>
      <w:r>
        <w:t>[2] N. Hồng, "Firebase là gì," [Online]. Available: https://wiki.tino.org/firebase-la-gi/.</w:t>
      </w:r>
      <w:r>
        <w:br w:type="textWrapping"/>
      </w:r>
      <w:r>
        <w:t>[3] B. Jin, S. Sahni and A. Shevat, Designing Web APIs, O'Reilly Media, Inc., 2018.</w:t>
      </w:r>
    </w:p>
    <w:p w14:paraId="05FC57FE">
      <w:r>
        <w:br w:type="page"/>
      </w:r>
    </w:p>
    <w:p w14:paraId="0EA5C28F">
      <w:pPr>
        <w:pStyle w:val="165"/>
      </w:pPr>
      <w:r>
        <w:t>PHỤ LỤC</w:t>
      </w:r>
    </w:p>
    <w:sectPr>
      <w:headerReference r:id="rId6" w:type="default"/>
      <w:footerReference r:id="rId7" w:type="default"/>
      <w:pgSz w:w="11909" w:h="16834"/>
      <w:pgMar w:top="1440" w:right="1440" w:bottom="1440" w:left="144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62047963"/>
      <w:docPartObj>
        <w:docPartGallery w:val="autotext"/>
      </w:docPartObj>
    </w:sdtPr>
    <w:sdtContent>
      <w:p w14:paraId="38850B1E">
        <w:pPr>
          <w:pStyle w:val="1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ii</w:t>
        </w:r>
        <w:r>
          <w:fldChar w:fldCharType="end"/>
        </w:r>
      </w:p>
    </w:sdtContent>
  </w:sdt>
  <w:p w14:paraId="2EA9F2ED">
    <w:pPr>
      <w:pStyle w:val="18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B04E8">
    <w:pPr>
      <w:pStyle w:val="18"/>
      <w:jc w:val="center"/>
    </w:pPr>
    <w:r>
      <w:fldChar w:fldCharType="begin"/>
    </w:r>
    <w:r>
      <w:instrText xml:space="preserve">PAGE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F7E66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E415AF7"/>
    <w:multiLevelType w:val="multilevel"/>
    <w:tmpl w:val="4E415AF7"/>
    <w:lvl w:ilvl="0" w:tentative="0">
      <w:start w:val="1"/>
      <w:numFmt w:val="decimal"/>
      <w:pStyle w:val="2"/>
      <w:lvlText w:val="Chương %1:"/>
      <w:lvlJc w:val="left"/>
      <w:pPr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 w:tentative="0">
      <w:start w:val="1"/>
      <w:numFmt w:val="none"/>
      <w:pStyle w:val="4"/>
      <w:lvlText w:val="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FBE"/>
    <w:rsid w:val="00034616"/>
    <w:rsid w:val="0006063C"/>
    <w:rsid w:val="0015074B"/>
    <w:rsid w:val="0029639D"/>
    <w:rsid w:val="00326F90"/>
    <w:rsid w:val="003436D4"/>
    <w:rsid w:val="004A0CAA"/>
    <w:rsid w:val="00734FB9"/>
    <w:rsid w:val="00751AD2"/>
    <w:rsid w:val="00AA1D8D"/>
    <w:rsid w:val="00B47730"/>
    <w:rsid w:val="00B53711"/>
    <w:rsid w:val="00CB0664"/>
    <w:rsid w:val="00DE204C"/>
    <w:rsid w:val="00F6360C"/>
    <w:rsid w:val="00F82B54"/>
    <w:rsid w:val="00FC693F"/>
    <w:rsid w:val="00FD0E8B"/>
    <w:rsid w:val="0CC1294F"/>
    <w:rsid w:val="56040DC0"/>
    <w:rsid w:val="638B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12" w:lineRule="auto"/>
    </w:pPr>
    <w:rPr>
      <w:rFonts w:ascii="Times New Roman" w:hAnsi="Times New Roman" w:eastAsiaTheme="minorEastAsia" w:cstheme="minorBidi"/>
      <w:color w:val="000000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numPr>
        <w:ilvl w:val="0"/>
        <w:numId w:val="1"/>
      </w:numPr>
      <w:spacing w:before="120" w:after="120"/>
      <w:jc w:val="center"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20" w:after="120"/>
      <w:outlineLvl w:val="1"/>
    </w:pPr>
    <w:rPr>
      <w:rFonts w:eastAsiaTheme="majorEastAsia" w:cstheme="majorBidi"/>
      <w:b/>
      <w:bCs/>
      <w:i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numPr>
        <w:ilvl w:val="2"/>
        <w:numId w:val="1"/>
      </w:numPr>
      <w:spacing w:before="120" w:after="120"/>
      <w:outlineLvl w:val="2"/>
    </w:pPr>
    <w:rPr>
      <w:rFonts w:eastAsiaTheme="majorEastAsia" w:cstheme="majorBidi"/>
      <w:b/>
      <w:bCs/>
      <w:i/>
      <w:sz w:val="28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20" w:after="60"/>
      <w:outlineLvl w:val="3"/>
    </w:pPr>
    <w:rPr>
      <w:rFonts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nhideWhenUsed/>
    <w:qFormat/>
    <w:uiPriority w:val="35"/>
    <w:pPr>
      <w:spacing w:before="60" w:after="60" w:line="240" w:lineRule="auto"/>
    </w:pPr>
    <w:rPr>
      <w:b/>
      <w:bCs/>
      <w:i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bCs/>
      <w:caps/>
      <w:color w:val="000000"/>
      <w:sz w:val="32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="Times New Roman" w:hAnsi="Times New Roman" w:eastAsiaTheme="majorEastAsia" w:cstheme="majorBidi"/>
      <w:b/>
      <w:bCs/>
      <w:i/>
      <w:color w:val="000000"/>
      <w:sz w:val="28"/>
      <w:szCs w:val="26"/>
    </w:rPr>
  </w:style>
  <w:style w:type="character" w:customStyle="1" w:styleId="140">
    <w:name w:val="Heading 3 Char"/>
    <w:basedOn w:val="11"/>
    <w:link w:val="4"/>
    <w:qFormat/>
    <w:uiPriority w:val="9"/>
    <w:rPr>
      <w:rFonts w:ascii="Times New Roman" w:hAnsi="Times New Roman" w:eastAsiaTheme="majorEastAsia" w:cstheme="majorBidi"/>
      <w:b/>
      <w:bCs/>
      <w:i/>
      <w:color w:val="000000"/>
      <w:sz w:val="28"/>
      <w:szCs w:val="22"/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="Times New Roman" w:hAnsi="Times New Roman" w:eastAsiaTheme="majorEastAsia" w:cstheme="majorBidi"/>
      <w:b/>
      <w:bCs/>
      <w:i/>
      <w:iCs/>
      <w:color w:val="4F81BD" w:themeColor="accent1"/>
      <w:sz w:val="26"/>
      <w:szCs w:val="22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1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Section1_Phandau"/>
    <w:qFormat/>
    <w:uiPriority w:val="0"/>
    <w:pPr>
      <w:spacing w:before="120" w:after="120" w:line="276" w:lineRule="auto"/>
      <w:jc w:val="center"/>
    </w:pPr>
    <w:rPr>
      <w:rFonts w:ascii="Times New Roman" w:hAnsi="Times New Roman" w:eastAsiaTheme="minorEastAsia" w:cstheme="minorBidi"/>
      <w:b/>
      <w:caps/>
      <w:color w:val="000000"/>
      <w:sz w:val="32"/>
      <w:szCs w:val="22"/>
      <w:lang w:val="en-US" w:eastAsia="en-US" w:bidi="ar-SA"/>
    </w:rPr>
  </w:style>
  <w:style w:type="paragraph" w:customStyle="1" w:styleId="165">
    <w:name w:val="Section2_Phancuoi"/>
    <w:qFormat/>
    <w:uiPriority w:val="0"/>
    <w:pPr>
      <w:spacing w:before="120" w:after="120" w:line="276" w:lineRule="auto"/>
      <w:jc w:val="center"/>
    </w:pPr>
    <w:rPr>
      <w:rFonts w:ascii="Times New Roman" w:hAnsi="Times New Roman" w:eastAsiaTheme="minorEastAsia" w:cstheme="minorBidi"/>
      <w:b/>
      <w:caps/>
      <w:color w:val="000000"/>
      <w:sz w:val="3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.XSL" StyleName="IEEE">
  <b:Source>
    <b:Tag>Ngu211</b:Tag>
    <b:SourceType>Book</b:SourceType>
    <b:Guid>{B9A8B63F-5FE3-4E84-A15F-E3AC3BD4FE50}</b:Guid>
    <b:Title>Bài giảng Nền tảng CNTT</b:Title>
    <b:Year>2021</b:Year>
    <b:Author>
      <b:Author>
        <b:NameList>
          <b:Person>
            <b:Last>Nguyễn</b:Last>
            <b:First>Trung Minh</b:First>
          </b:Person>
        </b:NameList>
      </b:Author>
    </b:Author>
    <b:RefOrder>2</b:RefOrder>
  </b:Source>
  <b:Source>
    <b:Tag>Hôn</b:Tag>
    <b:SourceType>InternetSite</b:SourceType>
    <b:Guid>{A76CB312-3D79-4B52-87F9-C1079D19CA1F}</b:Guid>
    <b:Title>Firebase là gì</b:Title>
    <b:InternetSiteTitle>Firebase là gì</b:InternetSiteTitle>
    <b:ProductionCompany>Tino Group</b:ProductionCompany>
    <b:URL>https://wiki.tino.org/firebase-la-gi/</b:URL>
    <b:Author>
      <b:Author>
        <b:NameList>
          <b:Person>
            <b:Last>Hồng</b:Last>
            <b:First>Nhi</b:First>
          </b:Person>
        </b:NameList>
      </b:Author>
    </b:Author>
    <b:RefOrder>3</b:RefOrder>
  </b:Source>
  <b:Source>
    <b:Tag>Bre18</b:Tag>
    <b:SourceType>Book</b:SourceType>
    <b:Guid>{4F8B33B1-94E5-4C3D-9132-D4EB8A4B642C}</b:Guid>
    <b:Title>Designing Web APIs</b:Title>
    <b:Year>2018</b:Year>
    <b:Publisher>O'Reilly Media, Inc.</b:Publisher>
    <b:Author>
      <b:Author>
        <b:NameList>
          <b:Person>
            <b:Last>Brenda</b:Last>
            <b:First>Jin</b:First>
          </b:Person>
          <b:Person>
            <b:Last>Saurabh</b:Last>
            <b:First>Sahni</b:First>
          </b:Person>
          <b:Person>
            <b:Last>Amir</b:Last>
            <b:First>Shevat</b:First>
          </b:Person>
        </b:NameList>
      </b:Author>
    </b:Author>
    <b:RefOrder>4</b:RefOrder>
  </b:Source>
  <b:Source>
    <b:Tag>Ngu21</b:Tag>
    <b:SourceType>Book</b:SourceType>
    <b:Guid>{E511FE38-9511-4E30-B614-18BA8C7FFE59}</b:Guid>
    <b:Author>
      <b:Author>
        <b:NameList>
          <b:Person>
            <b:Last>Minh</b:Last>
            <b:First>Nguyen</b:First>
            <b:Middle>Trung</b:Middle>
          </b:Person>
        </b:NameList>
      </b:Author>
    </b:Author>
    <b:Title>Bài giản Nền tảng CNS</b:Title>
    <b:Year>2021</b:Year>
    <b:RefOrder>1</b:RefOrder>
  </b:Source>
</b:Sources>
</file>

<file path=customXml/itemProps1.xml><?xml version="1.0" encoding="utf-8"?>
<ds:datastoreItem xmlns:ds="http://schemas.openxmlformats.org/officeDocument/2006/customXml" ds:itemID="{54D2C470-9C07-4802-9671-7F36D7CE5C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829</Words>
  <Characters>3003</Characters>
  <Lines>28</Lines>
  <Paragraphs>8</Paragraphs>
  <TotalTime>49</TotalTime>
  <ScaleCrop>false</ScaleCrop>
  <LinksUpToDate>false</LinksUpToDate>
  <CharactersWithSpaces>3712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Minhnhut Lehoang</cp:lastModifiedBy>
  <dcterms:modified xsi:type="dcterms:W3CDTF">2026-09-19T01:59:33Z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eyJoZGlkIjoiOTMzZGY4YTBkMThhZDUxN2U4ZGU1Y2EwYTlhZDQ4MzgiLCJ1c2VySWQiOiI4ODEzNzQ1OTU1OTIwIn0=</vt:lpwstr>
  </property>
  <property fmtid="{D5CDD505-2E9C-101B-9397-08002B2CF9AE}" pid="3" name="KSOProductBuildVer">
    <vt:lpwstr>1033-12.1.0.28485</vt:lpwstr>
  </property>
  <property fmtid="{D5CDD505-2E9C-101B-9397-08002B2CF9AE}" pid="4" name="ICV">
    <vt:lpwstr>45A9DF5B7C874E8A9BBD084DC7504D3A_12</vt:lpwstr>
  </property>
</Properties>
</file>